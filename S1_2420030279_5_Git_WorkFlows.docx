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215A" w14:textId="77777777" w:rsidR="00F903EA" w:rsidRPr="00F903EA" w:rsidRDefault="00F903EA" w:rsidP="00F903E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03EA">
        <w:rPr>
          <w:rFonts w:ascii="Times New Roman" w:hAnsi="Times New Roman" w:cs="Times New Roman"/>
          <w:b/>
          <w:bCs/>
          <w:sz w:val="28"/>
          <w:szCs w:val="28"/>
          <w:u w:val="single"/>
        </w:rPr>
        <w:t>Adaptive Software Engineering</w:t>
      </w:r>
    </w:p>
    <w:p w14:paraId="5A2229DF" w14:textId="77777777" w:rsidR="00F903EA" w:rsidRPr="00F903EA" w:rsidRDefault="00F903EA" w:rsidP="00F903EA">
      <w:pPr>
        <w:rPr>
          <w:rFonts w:ascii="Times New Roman" w:hAnsi="Times New Roman" w:cs="Times New Roman"/>
        </w:rPr>
      </w:pPr>
      <w:r w:rsidRPr="00F903EA">
        <w:rPr>
          <w:rFonts w:ascii="Times New Roman" w:hAnsi="Times New Roman" w:cs="Times New Roman"/>
        </w:rPr>
        <w:t>2420030279</w:t>
      </w:r>
    </w:p>
    <w:p w14:paraId="6BAD4858" w14:textId="77777777" w:rsidR="00F903EA" w:rsidRPr="00F903EA" w:rsidRDefault="00F903EA" w:rsidP="00F903EA">
      <w:pPr>
        <w:rPr>
          <w:rFonts w:ascii="Times New Roman" w:hAnsi="Times New Roman" w:cs="Times New Roman"/>
        </w:rPr>
      </w:pPr>
    </w:p>
    <w:p w14:paraId="0648B49E" w14:textId="4127FBD1" w:rsidR="00F903EA" w:rsidRDefault="00F903EA" w:rsidP="00F903EA">
      <w:pPr>
        <w:rPr>
          <w:rFonts w:ascii="Times New Roman" w:hAnsi="Times New Roman" w:cs="Times New Roman"/>
        </w:rPr>
      </w:pPr>
      <w:r w:rsidRPr="00F903EA">
        <w:rPr>
          <w:rFonts w:ascii="Times New Roman" w:hAnsi="Times New Roman" w:cs="Times New Roman"/>
        </w:rPr>
        <w:t>Experiment 0</w:t>
      </w:r>
      <w:r>
        <w:rPr>
          <w:rFonts w:ascii="Times New Roman" w:hAnsi="Times New Roman" w:cs="Times New Roman"/>
        </w:rPr>
        <w:t>5</w:t>
      </w:r>
      <w:r w:rsidRPr="00F903EA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Git Workflows</w:t>
      </w:r>
    </w:p>
    <w:p w14:paraId="665917CB" w14:textId="77777777" w:rsidR="00362F3A" w:rsidRDefault="00362F3A">
      <w:pPr>
        <w:spacing w:after="40"/>
        <w:rPr>
          <w:rFonts w:ascii="Times New Roman" w:hAnsi="Times New Roman" w:cs="Times New Roman"/>
          <w:szCs w:val="24"/>
        </w:rPr>
      </w:pPr>
    </w:p>
    <w:p w14:paraId="02F2B738" w14:textId="77777777" w:rsidR="00362F3A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346B851C" w14:textId="77777777" w:rsidR="00362F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1BDE4BA2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3A0842C5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69F64CE4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28F0B20D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34EB73CA" w14:textId="77777777" w:rsidR="00362F3A" w:rsidRDefault="00362F3A">
      <w:pPr>
        <w:spacing w:after="40"/>
        <w:rPr>
          <w:rFonts w:ascii="Times New Roman" w:hAnsi="Times New Roman" w:cs="Times New Roman"/>
          <w:szCs w:val="24"/>
        </w:rPr>
      </w:pPr>
    </w:p>
    <w:p w14:paraId="47C5E8C5" w14:textId="77777777" w:rsidR="00362F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0E7FA5FC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520F74E9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3604E99C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7582CCC7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35F6D698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59935910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04CC9E79" w14:textId="77777777" w:rsidR="00362F3A" w:rsidRDefault="00362F3A">
      <w:pPr>
        <w:spacing w:after="40"/>
        <w:rPr>
          <w:rFonts w:ascii="Times New Roman" w:hAnsi="Times New Roman" w:cs="Times New Roman"/>
          <w:szCs w:val="24"/>
        </w:rPr>
      </w:pPr>
    </w:p>
    <w:p w14:paraId="38E82B66" w14:textId="201A348B" w:rsidR="00362F3A" w:rsidRDefault="00362F3A">
      <w:pPr>
        <w:spacing w:after="40"/>
        <w:rPr>
          <w:noProof/>
        </w:rPr>
      </w:pPr>
    </w:p>
    <w:p w14:paraId="4B6669DA" w14:textId="319C5641" w:rsidR="00F903EA" w:rsidRDefault="00F903EA">
      <w:pPr>
        <w:spacing w:after="40"/>
        <w:rPr>
          <w:rFonts w:ascii="Times New Roman" w:hAnsi="Times New Roman" w:cs="Times New Roman"/>
          <w:szCs w:val="24"/>
        </w:rPr>
      </w:pPr>
      <w:r w:rsidRPr="00F903EA">
        <w:rPr>
          <w:rFonts w:ascii="Times New Roman" w:hAnsi="Times New Roman" w:cs="Times New Roman"/>
          <w:szCs w:val="24"/>
        </w:rPr>
        <w:drawing>
          <wp:inline distT="0" distB="0" distL="0" distR="0" wp14:anchorId="55A5D60D" wp14:editId="3CADD8A6">
            <wp:extent cx="6309360" cy="2853690"/>
            <wp:effectExtent l="0" t="0" r="0" b="3810"/>
            <wp:docPr id="67612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22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6CB3" w14:textId="77777777" w:rsidR="00F903EA" w:rsidRDefault="00F903EA">
      <w:pPr>
        <w:spacing w:after="40"/>
        <w:rPr>
          <w:rFonts w:ascii="Times New Roman" w:hAnsi="Times New Roman" w:cs="Times New Roman"/>
          <w:szCs w:val="24"/>
        </w:rPr>
      </w:pPr>
    </w:p>
    <w:p w14:paraId="4FC05218" w14:textId="77777777" w:rsidR="00F903EA" w:rsidRDefault="00F903EA">
      <w:pPr>
        <w:spacing w:after="40"/>
        <w:rPr>
          <w:rFonts w:ascii="Times New Roman" w:hAnsi="Times New Roman" w:cs="Times New Roman"/>
          <w:szCs w:val="24"/>
        </w:rPr>
      </w:pPr>
    </w:p>
    <w:p w14:paraId="3DD5BEAC" w14:textId="77777777" w:rsidR="00362F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4C00A56D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4FD71160" w14:textId="77777777" w:rsidR="00362F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08C2745C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26F690CA" w14:textId="77777777" w:rsidR="00362F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5C1D6508" w14:textId="77777777" w:rsidR="00362F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6EB9C0F7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672CB47F" w14:textId="77777777" w:rsidR="00362F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39155436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024C80ED" w14:textId="77777777" w:rsidR="00362F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4BFAA763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69F47002" w14:textId="77777777" w:rsidR="00362F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6179F4E9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1EB575F9" w14:textId="77777777" w:rsidR="00362F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327B9771" w14:textId="77777777" w:rsidR="00362F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4A6D968D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69358A85" w14:textId="77777777" w:rsidR="00362F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460FEE5A" w14:textId="77777777" w:rsidR="00362F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6C37CAF5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33721829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3B1599D0" w14:textId="77777777" w:rsidR="00362F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46BA8DE3" w14:textId="77777777" w:rsidR="00362F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7DE228AF" w14:textId="77777777" w:rsidR="00362F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683FBF01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708F65E6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48450EE8" w14:textId="77777777" w:rsidR="00362F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1C59B8EB" w14:textId="77777777" w:rsidR="00362F3A" w:rsidRDefault="00362F3A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3917D2A8" w14:textId="4C9668D8" w:rsidR="00362F3A" w:rsidRDefault="00F903EA">
      <w:pPr>
        <w:spacing w:after="140"/>
        <w:rPr>
          <w:rFonts w:ascii="Times New Roman" w:hAnsi="Times New Roman" w:cs="Times New Roman"/>
          <w:szCs w:val="24"/>
        </w:rPr>
      </w:pPr>
      <w:r w:rsidRPr="00F903EA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41410374" wp14:editId="168585FA">
            <wp:extent cx="6309360" cy="1878965"/>
            <wp:effectExtent l="0" t="0" r="0" b="6985"/>
            <wp:docPr id="135197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75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5537" w14:textId="77777777" w:rsidR="00362F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3547052F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009EACA0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625133B7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6039D928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264CCB7E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6B277331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637B1782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0441C80C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6AA42476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3617B43C" w14:textId="77777777" w:rsidR="00362F3A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466A34D1" w14:textId="77777777" w:rsidR="00362F3A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737919A7" w14:textId="77777777" w:rsidR="00362F3A" w:rsidRDefault="00362F3A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07DA12CF" w14:textId="77777777" w:rsidR="00362F3A" w:rsidRDefault="00362F3A">
      <w:pPr>
        <w:spacing w:after="140"/>
        <w:rPr>
          <w:rFonts w:ascii="Times New Roman" w:hAnsi="Times New Roman" w:cs="Times New Roman"/>
          <w:szCs w:val="24"/>
        </w:rPr>
      </w:pPr>
    </w:p>
    <w:p w14:paraId="54103B7B" w14:textId="77777777" w:rsidR="00362F3A" w:rsidRDefault="00362F3A">
      <w:pPr>
        <w:spacing w:after="140"/>
        <w:rPr>
          <w:rFonts w:ascii="Times New Roman" w:hAnsi="Times New Roman" w:cs="Times New Roman"/>
          <w:szCs w:val="24"/>
        </w:rPr>
      </w:pPr>
    </w:p>
    <w:p w14:paraId="0DC6C4F0" w14:textId="73AA87F9" w:rsidR="00362F3A" w:rsidRDefault="00F903EA">
      <w:pPr>
        <w:spacing w:after="140"/>
        <w:rPr>
          <w:rFonts w:ascii="Times New Roman" w:hAnsi="Times New Roman" w:cs="Times New Roman"/>
          <w:szCs w:val="24"/>
        </w:rPr>
      </w:pPr>
      <w:r w:rsidRPr="00F903EA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702F525E" wp14:editId="2EC6ABA3">
            <wp:extent cx="6309360" cy="2866390"/>
            <wp:effectExtent l="0" t="0" r="0" b="0"/>
            <wp:docPr id="147806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62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EA34" w14:textId="77777777" w:rsidR="00362F3A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028E9D84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343D9583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399DA426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6FAF2350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2CEAA847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41467B24" w14:textId="77777777" w:rsidR="00362F3A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47EEFBA1" w14:textId="77777777" w:rsidR="00362F3A" w:rsidRDefault="00362F3A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362F3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421D0" w14:textId="77777777" w:rsidR="00957252" w:rsidRDefault="00957252">
      <w:pPr>
        <w:spacing w:line="240" w:lineRule="auto"/>
      </w:pPr>
      <w:r>
        <w:separator/>
      </w:r>
    </w:p>
  </w:endnote>
  <w:endnote w:type="continuationSeparator" w:id="0">
    <w:p w14:paraId="07FB85E7" w14:textId="77777777" w:rsidR="00957252" w:rsidRDefault="009572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6B276" w14:textId="77777777" w:rsidR="00957252" w:rsidRDefault="00957252">
      <w:pPr>
        <w:spacing w:after="0"/>
      </w:pPr>
      <w:r>
        <w:separator/>
      </w:r>
    </w:p>
  </w:footnote>
  <w:footnote w:type="continuationSeparator" w:id="0">
    <w:p w14:paraId="3FF96426" w14:textId="77777777" w:rsidR="00957252" w:rsidRDefault="009572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70194903">
    <w:abstractNumId w:val="5"/>
  </w:num>
  <w:num w:numId="2" w16cid:durableId="462777484">
    <w:abstractNumId w:val="3"/>
  </w:num>
  <w:num w:numId="3" w16cid:durableId="2000769762">
    <w:abstractNumId w:val="2"/>
  </w:num>
  <w:num w:numId="4" w16cid:durableId="1099449953">
    <w:abstractNumId w:val="4"/>
  </w:num>
  <w:num w:numId="5" w16cid:durableId="724916102">
    <w:abstractNumId w:val="1"/>
  </w:num>
  <w:num w:numId="6" w16cid:durableId="101360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F3A"/>
    <w:rsid w:val="00673427"/>
    <w:rsid w:val="00957252"/>
    <w:rsid w:val="00AA1D8D"/>
    <w:rsid w:val="00B47730"/>
    <w:rsid w:val="00CB0664"/>
    <w:rsid w:val="00F903EA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A27A6"/>
  <w14:defaultImageDpi w14:val="300"/>
  <w15:docId w15:val="{3907FCED-DAFE-4FEB-8EF6-F9A6C9B7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naveenagoud24@outlook.com</cp:lastModifiedBy>
  <cp:revision>2</cp:revision>
  <dcterms:created xsi:type="dcterms:W3CDTF">2013-12-23T23:15:00Z</dcterms:created>
  <dcterms:modified xsi:type="dcterms:W3CDTF">2026-10-04T12:56:00Z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