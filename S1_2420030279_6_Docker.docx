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014ED" w14:textId="77777777" w:rsidR="00210D76" w:rsidRPr="00AA7373" w:rsidRDefault="00000000">
      <w:pPr>
        <w:spacing w:after="120"/>
        <w:jc w:val="center"/>
        <w:rPr>
          <w:rFonts w:ascii="Times New Roman" w:hAnsi="Times New Roman" w:cs="Times New Roman"/>
          <w:b/>
          <w:sz w:val="22"/>
          <w:u w:val="single"/>
        </w:rPr>
      </w:pPr>
      <w:r w:rsidRPr="00AA7373">
        <w:rPr>
          <w:rFonts w:ascii="Times New Roman" w:hAnsi="Times New Roman" w:cs="Times New Roman"/>
          <w:b/>
          <w:sz w:val="22"/>
          <w:u w:val="single"/>
        </w:rPr>
        <w:t>Adaptive Software Engineering</w:t>
      </w:r>
    </w:p>
    <w:p w14:paraId="56CFAB01" w14:textId="77777777" w:rsidR="00210D76" w:rsidRPr="00AA7373" w:rsidRDefault="00210D76">
      <w:pPr>
        <w:spacing w:after="120"/>
        <w:rPr>
          <w:rFonts w:ascii="Times New Roman" w:hAnsi="Times New Roman" w:cs="Times New Roman"/>
          <w:b/>
          <w:sz w:val="22"/>
        </w:rPr>
      </w:pPr>
    </w:p>
    <w:p w14:paraId="568BED7A" w14:textId="53C87147" w:rsidR="00210D76" w:rsidRDefault="00AA7373">
      <w:pPr>
        <w:spacing w:after="40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2420030279</w:t>
      </w:r>
    </w:p>
    <w:p w14:paraId="0450D747" w14:textId="77777777" w:rsidR="00AA7373" w:rsidRPr="00AA7373" w:rsidRDefault="00AA7373">
      <w:pPr>
        <w:spacing w:after="40"/>
        <w:rPr>
          <w:rFonts w:ascii="Times New Roman" w:hAnsi="Times New Roman" w:cs="Times New Roman"/>
          <w:bCs/>
          <w:sz w:val="22"/>
        </w:rPr>
      </w:pPr>
    </w:p>
    <w:p w14:paraId="51224FEA" w14:textId="224DD090" w:rsidR="00210D76" w:rsidRDefault="00AA7373">
      <w:pPr>
        <w:spacing w:after="240"/>
        <w:rPr>
          <w:rFonts w:ascii="Times New Roman" w:hAnsi="Times New Roman" w:cs="Times New Roman"/>
          <w:bCs/>
          <w:sz w:val="22"/>
        </w:rPr>
      </w:pPr>
      <w:r>
        <w:rPr>
          <w:rFonts w:ascii="Times New Roman" w:hAnsi="Times New Roman" w:cs="Times New Roman"/>
          <w:bCs/>
          <w:sz w:val="22"/>
        </w:rPr>
        <w:t>Experiment 06: Docker</w:t>
      </w:r>
    </w:p>
    <w:p w14:paraId="2432141C" w14:textId="77777777" w:rsidR="00AA7373" w:rsidRPr="00AA7373" w:rsidRDefault="00AA7373">
      <w:pPr>
        <w:spacing w:after="240"/>
        <w:rPr>
          <w:rFonts w:ascii="Times New Roman" w:hAnsi="Times New Roman" w:cs="Times New Roman"/>
          <w:bCs/>
          <w:sz w:val="22"/>
        </w:rPr>
      </w:pPr>
    </w:p>
    <w:p w14:paraId="2C60A1BF" w14:textId="77777777" w:rsidR="00210D76" w:rsidRPr="00AA7373" w:rsidRDefault="00000000">
      <w:pPr>
        <w:spacing w:after="160"/>
        <w:rPr>
          <w:rFonts w:ascii="Times New Roman" w:hAnsi="Times New Roman" w:cs="Times New Roman"/>
          <w:b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>Step 1: Installation</w:t>
      </w:r>
    </w:p>
    <w:p w14:paraId="1229D8C8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Download and install Docker Desktop on the system.</w:t>
      </w:r>
    </w:p>
    <w:p w14:paraId="6A6E3391" w14:textId="77777777" w:rsidR="00210D76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Open Docker Desktop after installation and make sure Docker Desktop is running.</w:t>
      </w:r>
    </w:p>
    <w:p w14:paraId="456D53AC" w14:textId="77777777" w:rsidR="00AA7373" w:rsidRPr="00AA7373" w:rsidRDefault="00AA7373">
      <w:pPr>
        <w:spacing w:after="120"/>
        <w:rPr>
          <w:rFonts w:ascii="Times New Roman" w:hAnsi="Times New Roman" w:cs="Times New Roman"/>
          <w:sz w:val="22"/>
        </w:rPr>
      </w:pPr>
    </w:p>
    <w:p w14:paraId="20BD2362" w14:textId="77777777" w:rsidR="00210D76" w:rsidRPr="00AA7373" w:rsidRDefault="00000000">
      <w:pPr>
        <w:spacing w:after="160"/>
        <w:rPr>
          <w:rFonts w:ascii="Times New Roman" w:hAnsi="Times New Roman" w:cs="Times New Roman"/>
          <w:b/>
          <w:bCs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2: </w:t>
      </w:r>
      <w:r w:rsidRPr="00AA7373">
        <w:rPr>
          <w:rFonts w:ascii="Times New Roman" w:hAnsi="Times New Roman" w:cs="Times New Roman"/>
          <w:b/>
          <w:bCs/>
          <w:sz w:val="22"/>
        </w:rPr>
        <w:t>Build a Hello World Image in Docker Desktop</w:t>
      </w:r>
    </w:p>
    <w:p w14:paraId="13033B0C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Open Docker Desktop and use the Docker environment to build a simple Hello World image.</w:t>
      </w:r>
    </w:p>
    <w:p w14:paraId="7DFD0A08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 xml:space="preserve">Create a </w:t>
      </w:r>
      <w:proofErr w:type="spellStart"/>
      <w:r w:rsidRPr="00AA7373">
        <w:rPr>
          <w:rFonts w:ascii="Times New Roman" w:hAnsi="Times New Roman" w:cs="Times New Roman"/>
          <w:sz w:val="22"/>
        </w:rPr>
        <w:t>Dockerfile</w:t>
      </w:r>
      <w:proofErr w:type="spellEnd"/>
      <w:r w:rsidRPr="00AA7373">
        <w:rPr>
          <w:rFonts w:ascii="Times New Roman" w:hAnsi="Times New Roman" w:cs="Times New Roman"/>
          <w:sz w:val="22"/>
        </w:rPr>
        <w:t xml:space="preserve"> for the Hello World image:</w:t>
      </w:r>
    </w:p>
    <w:p w14:paraId="6F76CA77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 xml:space="preserve">FROM </w:t>
      </w:r>
      <w:proofErr w:type="spellStart"/>
      <w:proofErr w:type="gramStart"/>
      <w:r w:rsidRPr="00AA7373">
        <w:rPr>
          <w:rFonts w:ascii="Times New Roman" w:hAnsi="Times New Roman" w:cs="Times New Roman"/>
          <w:sz w:val="22"/>
        </w:rPr>
        <w:t>ubuntu:latest</w:t>
      </w:r>
      <w:proofErr w:type="spellEnd"/>
      <w:proofErr w:type="gramEnd"/>
      <w:r w:rsidRPr="00AA7373">
        <w:rPr>
          <w:rFonts w:ascii="Times New Roman" w:hAnsi="Times New Roman" w:cs="Times New Roman"/>
          <w:sz w:val="22"/>
        </w:rPr>
        <w:br/>
        <w:t>CMD ["echo", "Hello World"]</w:t>
      </w:r>
    </w:p>
    <w:p w14:paraId="3B423749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Build the image using the Docker build command:</w:t>
      </w:r>
    </w:p>
    <w:p w14:paraId="764FAF54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build -t hello-world-</w:t>
      </w:r>
      <w:proofErr w:type="gramStart"/>
      <w:r w:rsidRPr="00AA7373">
        <w:rPr>
          <w:rFonts w:ascii="Times New Roman" w:hAnsi="Times New Roman" w:cs="Times New Roman"/>
          <w:sz w:val="22"/>
        </w:rPr>
        <w:t>image .</w:t>
      </w:r>
      <w:proofErr w:type="gramEnd"/>
    </w:p>
    <w:p w14:paraId="6A06121D" w14:textId="5D1BBAAA" w:rsidR="00210D76" w:rsidRPr="00AA7373" w:rsidRDefault="00AA7373">
      <w:pPr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drawing>
          <wp:inline distT="0" distB="0" distL="0" distR="0" wp14:anchorId="0BD4F243" wp14:editId="5C910AD6">
            <wp:extent cx="6309360" cy="1642745"/>
            <wp:effectExtent l="0" t="0" r="0" b="0"/>
            <wp:docPr id="77117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73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D242" w14:textId="77777777" w:rsidR="00210D76" w:rsidRPr="00AA7373" w:rsidRDefault="00210D76">
      <w:pPr>
        <w:rPr>
          <w:rFonts w:ascii="Times New Roman" w:hAnsi="Times New Roman" w:cs="Times New Roman"/>
          <w:sz w:val="22"/>
        </w:rPr>
      </w:pPr>
    </w:p>
    <w:p w14:paraId="291BDAC9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The image is created and can be viewed in Docker Desktop under Images.</w:t>
      </w:r>
    </w:p>
    <w:p w14:paraId="2CA51C53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3: </w:t>
      </w:r>
      <w:r w:rsidRPr="00AA7373">
        <w:rPr>
          <w:rFonts w:ascii="Times New Roman" w:hAnsi="Times New Roman" w:cs="Times New Roman"/>
          <w:sz w:val="22"/>
        </w:rPr>
        <w:t>Docker Container</w:t>
      </w:r>
    </w:p>
    <w:p w14:paraId="553C64AF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A Docker container is a running instance of a Docker image.</w:t>
      </w:r>
    </w:p>
    <w:p w14:paraId="08EF60D3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Run the Ubuntu image interactively using:</w:t>
      </w:r>
    </w:p>
    <w:p w14:paraId="1DC77ED4" w14:textId="585B412C" w:rsidR="00210D76" w:rsidRPr="00AA7373" w:rsidRDefault="00000000" w:rsidP="00AA7373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run -it ubuntu</w:t>
      </w:r>
    </w:p>
    <w:p w14:paraId="095959C5" w14:textId="77777777" w:rsidR="00210D76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This creates and starts an Ubuntu container in interactive terminal mode.</w:t>
      </w:r>
    </w:p>
    <w:p w14:paraId="0BABC96E" w14:textId="77777777" w:rsidR="00AA7373" w:rsidRDefault="00AA7373">
      <w:pPr>
        <w:spacing w:after="120"/>
        <w:rPr>
          <w:rFonts w:ascii="Times New Roman" w:hAnsi="Times New Roman" w:cs="Times New Roman"/>
          <w:sz w:val="22"/>
        </w:rPr>
      </w:pPr>
    </w:p>
    <w:p w14:paraId="1579BA3A" w14:textId="77777777" w:rsidR="00AA7373" w:rsidRPr="00AA7373" w:rsidRDefault="00AA7373">
      <w:pPr>
        <w:spacing w:after="120"/>
        <w:rPr>
          <w:rFonts w:ascii="Times New Roman" w:hAnsi="Times New Roman" w:cs="Times New Roman"/>
          <w:sz w:val="22"/>
        </w:rPr>
      </w:pPr>
    </w:p>
    <w:p w14:paraId="43D58A5F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lastRenderedPageBreak/>
        <w:t xml:space="preserve">Step 4: </w:t>
      </w:r>
      <w:r w:rsidRPr="00AA7373">
        <w:rPr>
          <w:rFonts w:ascii="Times New Roman" w:hAnsi="Times New Roman" w:cs="Times New Roman"/>
          <w:sz w:val="22"/>
        </w:rPr>
        <w:t>Check Images and Containers in Docker Desktop Website</w:t>
      </w:r>
    </w:p>
    <w:p w14:paraId="722A3401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Open Docker Desktop and check the Images section to view the available Docker images.</w:t>
      </w:r>
    </w:p>
    <w:p w14:paraId="5819EDDE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Open the Containers section to view the containers that are running or have been created.</w:t>
      </w:r>
    </w:p>
    <w:p w14:paraId="75C73FE0" w14:textId="77777777" w:rsidR="00210D76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The Docker Desktop interface can be used to view the image and container details.</w:t>
      </w:r>
    </w:p>
    <w:p w14:paraId="1C9A9BF5" w14:textId="77777777" w:rsidR="00AA7373" w:rsidRPr="00AA7373" w:rsidRDefault="00AA7373">
      <w:pPr>
        <w:spacing w:after="120"/>
        <w:rPr>
          <w:rFonts w:ascii="Times New Roman" w:hAnsi="Times New Roman" w:cs="Times New Roman"/>
          <w:sz w:val="22"/>
        </w:rPr>
      </w:pPr>
    </w:p>
    <w:p w14:paraId="77EA7998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5: </w:t>
      </w:r>
      <w:r w:rsidRPr="00AA7373">
        <w:rPr>
          <w:rFonts w:ascii="Times New Roman" w:hAnsi="Times New Roman" w:cs="Times New Roman"/>
          <w:sz w:val="22"/>
        </w:rPr>
        <w:t>Check Containers Using Command</w:t>
      </w:r>
    </w:p>
    <w:p w14:paraId="7947BAEB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To display all containers, including stopped containers, use:</w:t>
      </w:r>
    </w:p>
    <w:p w14:paraId="4FDACF91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 xml:space="preserve">docker </w:t>
      </w:r>
      <w:proofErr w:type="spellStart"/>
      <w:r w:rsidRPr="00AA7373">
        <w:rPr>
          <w:rFonts w:ascii="Times New Roman" w:hAnsi="Times New Roman" w:cs="Times New Roman"/>
          <w:sz w:val="22"/>
        </w:rPr>
        <w:t>ps</w:t>
      </w:r>
      <w:proofErr w:type="spellEnd"/>
      <w:r w:rsidRPr="00AA7373">
        <w:rPr>
          <w:rFonts w:ascii="Times New Roman" w:hAnsi="Times New Roman" w:cs="Times New Roman"/>
          <w:sz w:val="22"/>
        </w:rPr>
        <w:t xml:space="preserve"> -a</w:t>
      </w:r>
    </w:p>
    <w:p w14:paraId="1859D3CE" w14:textId="4C53746E" w:rsidR="00210D76" w:rsidRPr="00AA7373" w:rsidRDefault="00AA7373">
      <w:pPr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drawing>
          <wp:inline distT="0" distB="0" distL="0" distR="0" wp14:anchorId="38A67F6C" wp14:editId="1D38DDED">
            <wp:extent cx="6309360" cy="636270"/>
            <wp:effectExtent l="0" t="0" r="0" b="0"/>
            <wp:docPr id="18472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751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F6A" w14:textId="77777777" w:rsidR="00210D76" w:rsidRPr="00AA7373" w:rsidRDefault="00210D76">
      <w:pPr>
        <w:rPr>
          <w:rFonts w:ascii="Times New Roman" w:hAnsi="Times New Roman" w:cs="Times New Roman"/>
          <w:sz w:val="22"/>
        </w:rPr>
      </w:pPr>
    </w:p>
    <w:p w14:paraId="51367D95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6: </w:t>
      </w:r>
      <w:r w:rsidRPr="00AA7373">
        <w:rPr>
          <w:rFonts w:ascii="Times New Roman" w:hAnsi="Times New Roman" w:cs="Times New Roman"/>
          <w:sz w:val="22"/>
        </w:rPr>
        <w:t>Check Docker Images</w:t>
      </w:r>
    </w:p>
    <w:p w14:paraId="327CA26F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To display the Docker images available on the system, use:</w:t>
      </w:r>
    </w:p>
    <w:p w14:paraId="727045FA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images</w:t>
      </w:r>
    </w:p>
    <w:p w14:paraId="583976DD" w14:textId="56D20885" w:rsidR="00210D76" w:rsidRPr="00AA7373" w:rsidRDefault="00AA7373">
      <w:pPr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drawing>
          <wp:inline distT="0" distB="0" distL="0" distR="0" wp14:anchorId="529DCA28" wp14:editId="2C821A93">
            <wp:extent cx="6309360" cy="1006475"/>
            <wp:effectExtent l="0" t="0" r="0" b="3175"/>
            <wp:docPr id="18330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634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DD9E" w14:textId="77777777" w:rsidR="00210D76" w:rsidRPr="00AA7373" w:rsidRDefault="00210D76">
      <w:pPr>
        <w:rPr>
          <w:rFonts w:ascii="Times New Roman" w:hAnsi="Times New Roman" w:cs="Times New Roman"/>
          <w:sz w:val="22"/>
        </w:rPr>
      </w:pPr>
    </w:p>
    <w:p w14:paraId="09EFCE5E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7: </w:t>
      </w:r>
      <w:r w:rsidRPr="00AA7373">
        <w:rPr>
          <w:rFonts w:ascii="Times New Roman" w:hAnsi="Times New Roman" w:cs="Times New Roman"/>
          <w:sz w:val="22"/>
        </w:rPr>
        <w:t>Remove a Docker Container</w:t>
      </w:r>
    </w:p>
    <w:p w14:paraId="4FCCA911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To remove a container using its container ID, use:</w:t>
      </w:r>
    </w:p>
    <w:p w14:paraId="797EBE80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rm &lt;</w:t>
      </w:r>
      <w:proofErr w:type="spellStart"/>
      <w:r w:rsidRPr="00AA7373">
        <w:rPr>
          <w:rFonts w:ascii="Times New Roman" w:hAnsi="Times New Roman" w:cs="Times New Roman"/>
          <w:sz w:val="22"/>
        </w:rPr>
        <w:t>container_Id</w:t>
      </w:r>
      <w:proofErr w:type="spellEnd"/>
      <w:r w:rsidRPr="00AA7373">
        <w:rPr>
          <w:rFonts w:ascii="Times New Roman" w:hAnsi="Times New Roman" w:cs="Times New Roman"/>
          <w:sz w:val="22"/>
        </w:rPr>
        <w:t>&gt;</w:t>
      </w:r>
    </w:p>
    <w:p w14:paraId="7250D359" w14:textId="77777777" w:rsidR="00210D76" w:rsidRPr="00AA7373" w:rsidRDefault="00210D76">
      <w:pPr>
        <w:rPr>
          <w:rFonts w:ascii="Times New Roman" w:hAnsi="Times New Roman" w:cs="Times New Roman"/>
          <w:sz w:val="22"/>
        </w:rPr>
      </w:pPr>
    </w:p>
    <w:p w14:paraId="21C8E0B0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8: </w:t>
      </w:r>
      <w:r w:rsidRPr="00AA7373">
        <w:rPr>
          <w:rFonts w:ascii="Times New Roman" w:hAnsi="Times New Roman" w:cs="Times New Roman"/>
          <w:sz w:val="22"/>
        </w:rPr>
        <w:t>Remove a Docker Image</w:t>
      </w:r>
    </w:p>
    <w:p w14:paraId="32609462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To remove an image using its image ID, use:</w:t>
      </w:r>
    </w:p>
    <w:p w14:paraId="3E294247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 xml:space="preserve">docker </w:t>
      </w:r>
      <w:proofErr w:type="spellStart"/>
      <w:r w:rsidRPr="00AA7373">
        <w:rPr>
          <w:rFonts w:ascii="Times New Roman" w:hAnsi="Times New Roman" w:cs="Times New Roman"/>
          <w:sz w:val="22"/>
        </w:rPr>
        <w:t>rmi</w:t>
      </w:r>
      <w:proofErr w:type="spellEnd"/>
      <w:r w:rsidRPr="00AA7373">
        <w:rPr>
          <w:rFonts w:ascii="Times New Roman" w:hAnsi="Times New Roman" w:cs="Times New Roman"/>
          <w:sz w:val="22"/>
        </w:rPr>
        <w:t xml:space="preserve"> &lt;</w:t>
      </w:r>
      <w:proofErr w:type="spellStart"/>
      <w:r w:rsidRPr="00AA7373">
        <w:rPr>
          <w:rFonts w:ascii="Times New Roman" w:hAnsi="Times New Roman" w:cs="Times New Roman"/>
          <w:sz w:val="22"/>
        </w:rPr>
        <w:t>Image_Id</w:t>
      </w:r>
      <w:proofErr w:type="spellEnd"/>
      <w:r w:rsidRPr="00AA7373">
        <w:rPr>
          <w:rFonts w:ascii="Times New Roman" w:hAnsi="Times New Roman" w:cs="Times New Roman"/>
          <w:sz w:val="22"/>
        </w:rPr>
        <w:t>&gt;</w:t>
      </w:r>
    </w:p>
    <w:p w14:paraId="6FC225E3" w14:textId="77777777" w:rsidR="00210D76" w:rsidRPr="00AA7373" w:rsidRDefault="00210D76">
      <w:pPr>
        <w:rPr>
          <w:rFonts w:ascii="Times New Roman" w:hAnsi="Times New Roman" w:cs="Times New Roman"/>
          <w:sz w:val="22"/>
        </w:rPr>
      </w:pPr>
    </w:p>
    <w:p w14:paraId="06345899" w14:textId="77777777" w:rsidR="00210D76" w:rsidRPr="00AA7373" w:rsidRDefault="00000000">
      <w:pPr>
        <w:spacing w:after="16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 xml:space="preserve">Step 9: </w:t>
      </w:r>
      <w:r w:rsidRPr="00AA7373">
        <w:rPr>
          <w:rFonts w:ascii="Times New Roman" w:hAnsi="Times New Roman" w:cs="Times New Roman"/>
          <w:sz w:val="22"/>
        </w:rPr>
        <w:t>Run Ubuntu Container</w:t>
      </w:r>
    </w:p>
    <w:p w14:paraId="2137A50C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Run an Ubuntu container in interactive terminal mode:</w:t>
      </w:r>
    </w:p>
    <w:p w14:paraId="6EC3916D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run -it ubuntu</w:t>
      </w:r>
    </w:p>
    <w:p w14:paraId="5FAEFB28" w14:textId="77777777" w:rsidR="00210D76" w:rsidRPr="00AA7373" w:rsidRDefault="00000000">
      <w:pPr>
        <w:spacing w:after="12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lastRenderedPageBreak/>
        <w:t>The -it options allow interactive access to the Ubuntu container through the terminal.</w:t>
      </w:r>
    </w:p>
    <w:p w14:paraId="56E61169" w14:textId="77777777" w:rsidR="00210D76" w:rsidRPr="00AA7373" w:rsidRDefault="00000000">
      <w:pPr>
        <w:spacing w:after="140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b/>
          <w:sz w:val="22"/>
        </w:rPr>
        <w:t>Basic Docker Workflow</w:t>
      </w:r>
    </w:p>
    <w:p w14:paraId="5336C7DA" w14:textId="77777777" w:rsidR="00210D76" w:rsidRPr="00AA7373" w:rsidRDefault="00000000">
      <w:pPr>
        <w:spacing w:after="160"/>
        <w:ind w:left="288"/>
        <w:rPr>
          <w:rFonts w:ascii="Times New Roman" w:hAnsi="Times New Roman" w:cs="Times New Roman"/>
          <w:sz w:val="22"/>
        </w:rPr>
      </w:pPr>
      <w:r w:rsidRPr="00AA7373">
        <w:rPr>
          <w:rFonts w:ascii="Times New Roman" w:hAnsi="Times New Roman" w:cs="Times New Roman"/>
          <w:sz w:val="22"/>
        </w:rPr>
        <w:t>Docker Desktop Installation</w:t>
      </w:r>
      <w:r w:rsidRPr="00AA7373">
        <w:rPr>
          <w:rFonts w:ascii="Times New Roman" w:hAnsi="Times New Roman" w:cs="Times New Roman"/>
          <w:sz w:val="22"/>
        </w:rPr>
        <w:br/>
        <w:t xml:space="preserve">        ↓</w:t>
      </w:r>
      <w:r w:rsidRPr="00AA7373">
        <w:rPr>
          <w:rFonts w:ascii="Times New Roman" w:hAnsi="Times New Roman" w:cs="Times New Roman"/>
          <w:sz w:val="22"/>
        </w:rPr>
        <w:br/>
        <w:t>Build Hello World Image</w:t>
      </w:r>
      <w:r w:rsidRPr="00AA7373">
        <w:rPr>
          <w:rFonts w:ascii="Times New Roman" w:hAnsi="Times New Roman" w:cs="Times New Roman"/>
          <w:sz w:val="22"/>
        </w:rPr>
        <w:br/>
        <w:t xml:space="preserve">        ↓</w:t>
      </w:r>
      <w:r w:rsidRPr="00AA7373">
        <w:rPr>
          <w:rFonts w:ascii="Times New Roman" w:hAnsi="Times New Roman" w:cs="Times New Roman"/>
          <w:sz w:val="22"/>
        </w:rPr>
        <w:br/>
        <w:t>Check Images</w:t>
      </w:r>
      <w:r w:rsidRPr="00AA7373">
        <w:rPr>
          <w:rFonts w:ascii="Times New Roman" w:hAnsi="Times New Roman" w:cs="Times New Roman"/>
          <w:sz w:val="22"/>
        </w:rPr>
        <w:br/>
        <w:t xml:space="preserve">        ↓</w:t>
      </w:r>
      <w:r w:rsidRPr="00AA7373">
        <w:rPr>
          <w:rFonts w:ascii="Times New Roman" w:hAnsi="Times New Roman" w:cs="Times New Roman"/>
          <w:sz w:val="22"/>
        </w:rPr>
        <w:br/>
        <w:t>Run Docker Container</w:t>
      </w:r>
      <w:r w:rsidRPr="00AA7373">
        <w:rPr>
          <w:rFonts w:ascii="Times New Roman" w:hAnsi="Times New Roman" w:cs="Times New Roman"/>
          <w:sz w:val="22"/>
        </w:rPr>
        <w:br/>
        <w:t xml:space="preserve">        ↓</w:t>
      </w:r>
      <w:r w:rsidRPr="00AA7373">
        <w:rPr>
          <w:rFonts w:ascii="Times New Roman" w:hAnsi="Times New Roman" w:cs="Times New Roman"/>
          <w:sz w:val="22"/>
        </w:rPr>
        <w:br/>
        <w:t>Check Containers</w:t>
      </w:r>
      <w:r w:rsidRPr="00AA7373">
        <w:rPr>
          <w:rFonts w:ascii="Times New Roman" w:hAnsi="Times New Roman" w:cs="Times New Roman"/>
          <w:sz w:val="22"/>
        </w:rPr>
        <w:br/>
        <w:t xml:space="preserve">        ↓</w:t>
      </w:r>
      <w:r w:rsidRPr="00AA7373">
        <w:rPr>
          <w:rFonts w:ascii="Times New Roman" w:hAnsi="Times New Roman" w:cs="Times New Roman"/>
          <w:sz w:val="22"/>
        </w:rPr>
        <w:br/>
        <w:t>Remove Container / Image</w:t>
      </w:r>
    </w:p>
    <w:sectPr w:rsidR="00210D76" w:rsidRPr="00AA737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9D334" w14:textId="77777777" w:rsidR="006C29EF" w:rsidRDefault="006C29EF">
      <w:pPr>
        <w:spacing w:line="240" w:lineRule="auto"/>
      </w:pPr>
      <w:r>
        <w:separator/>
      </w:r>
    </w:p>
  </w:endnote>
  <w:endnote w:type="continuationSeparator" w:id="0">
    <w:p w14:paraId="0EB82B5B" w14:textId="77777777" w:rsidR="006C29EF" w:rsidRDefault="006C2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7F0D2" w14:textId="77777777" w:rsidR="006C29EF" w:rsidRDefault="006C29EF">
      <w:pPr>
        <w:spacing w:after="0"/>
      </w:pPr>
      <w:r>
        <w:separator/>
      </w:r>
    </w:p>
  </w:footnote>
  <w:footnote w:type="continuationSeparator" w:id="0">
    <w:p w14:paraId="50E76779" w14:textId="77777777" w:rsidR="006C29EF" w:rsidRDefault="006C29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69555523">
    <w:abstractNumId w:val="5"/>
  </w:num>
  <w:num w:numId="2" w16cid:durableId="1319919556">
    <w:abstractNumId w:val="3"/>
  </w:num>
  <w:num w:numId="3" w16cid:durableId="1626691951">
    <w:abstractNumId w:val="2"/>
  </w:num>
  <w:num w:numId="4" w16cid:durableId="1193611705">
    <w:abstractNumId w:val="4"/>
  </w:num>
  <w:num w:numId="5" w16cid:durableId="41102637">
    <w:abstractNumId w:val="1"/>
  </w:num>
  <w:num w:numId="6" w16cid:durableId="54796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D76"/>
    <w:rsid w:val="0029639D"/>
    <w:rsid w:val="00326F90"/>
    <w:rsid w:val="006C29EF"/>
    <w:rsid w:val="007F2B76"/>
    <w:rsid w:val="00AA1D8D"/>
    <w:rsid w:val="00AA7373"/>
    <w:rsid w:val="00B47730"/>
    <w:rsid w:val="00C31B41"/>
    <w:rsid w:val="00CB0664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2FA2DD"/>
  <w14:defaultImageDpi w14:val="300"/>
  <w15:docId w15:val="{BAAE4030-ED06-4EC3-83AD-1C4B9AC1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naveenagoud24@outlook.com</cp:lastModifiedBy>
  <cp:revision>2</cp:revision>
  <dcterms:created xsi:type="dcterms:W3CDTF">2026-10-05T04:12:00Z</dcterms:created>
  <dcterms:modified xsi:type="dcterms:W3CDTF">2026-10-05T04:12:00Z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