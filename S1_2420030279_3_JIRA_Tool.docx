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912F3" w14:textId="77777777" w:rsidR="00C41DA4" w:rsidRDefault="00C41DA4" w:rsidP="00C41DA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A161E">
        <w:rPr>
          <w:rFonts w:ascii="Times New Roman" w:hAnsi="Times New Roman" w:cs="Times New Roman"/>
          <w:b/>
          <w:bCs/>
          <w:sz w:val="28"/>
          <w:szCs w:val="28"/>
          <w:u w:val="single"/>
        </w:rPr>
        <w:t>Adaptive Software Engineering</w:t>
      </w:r>
    </w:p>
    <w:p w14:paraId="6F68E917" w14:textId="77777777" w:rsidR="00C41DA4" w:rsidRDefault="00C41DA4" w:rsidP="00C41DA4">
      <w:pPr>
        <w:rPr>
          <w:rFonts w:ascii="Times New Roman" w:hAnsi="Times New Roman" w:cs="Times New Roman"/>
          <w:szCs w:val="24"/>
        </w:rPr>
      </w:pPr>
      <w:r w:rsidRPr="00F25BD1">
        <w:rPr>
          <w:rFonts w:ascii="Times New Roman" w:hAnsi="Times New Roman" w:cs="Times New Roman"/>
          <w:szCs w:val="24"/>
        </w:rPr>
        <w:t>2420030279</w:t>
      </w:r>
    </w:p>
    <w:p w14:paraId="26C2F804" w14:textId="77777777" w:rsidR="00C41DA4" w:rsidRPr="00F25BD1" w:rsidRDefault="00C41DA4" w:rsidP="00C41DA4">
      <w:pPr>
        <w:rPr>
          <w:rFonts w:ascii="Times New Roman" w:hAnsi="Times New Roman" w:cs="Times New Roman"/>
          <w:szCs w:val="24"/>
        </w:rPr>
      </w:pPr>
    </w:p>
    <w:p w14:paraId="20B17138" w14:textId="32E45A7D" w:rsidR="00C41DA4" w:rsidRDefault="00C41DA4" w:rsidP="00C41DA4">
      <w:pPr>
        <w:rPr>
          <w:rFonts w:ascii="Times New Roman" w:hAnsi="Times New Roman" w:cs="Times New Roman"/>
          <w:szCs w:val="24"/>
        </w:rPr>
      </w:pPr>
      <w:r w:rsidRPr="000A161E">
        <w:rPr>
          <w:rFonts w:ascii="Times New Roman" w:hAnsi="Times New Roman" w:cs="Times New Roman"/>
          <w:szCs w:val="24"/>
        </w:rPr>
        <w:t xml:space="preserve">Experiment </w:t>
      </w:r>
      <w:r>
        <w:rPr>
          <w:rFonts w:ascii="Times New Roman" w:hAnsi="Times New Roman" w:cs="Times New Roman"/>
          <w:szCs w:val="24"/>
        </w:rPr>
        <w:t>3</w:t>
      </w:r>
      <w:r w:rsidRPr="000A161E">
        <w:rPr>
          <w:rFonts w:ascii="Times New Roman" w:hAnsi="Times New Roman" w:cs="Times New Roman"/>
          <w:szCs w:val="24"/>
        </w:rPr>
        <w:t xml:space="preserve">: </w:t>
      </w:r>
      <w:r>
        <w:rPr>
          <w:rFonts w:ascii="Times New Roman" w:hAnsi="Times New Roman" w:cs="Times New Roman"/>
          <w:szCs w:val="24"/>
        </w:rPr>
        <w:t>JIRA Tool</w:t>
      </w:r>
    </w:p>
    <w:p w14:paraId="53652238" w14:textId="77777777" w:rsidR="00C41DA4" w:rsidRDefault="00C41DA4">
      <w:pPr>
        <w:spacing w:after="160"/>
        <w:rPr>
          <w:rFonts w:ascii="Times New Roman" w:hAnsi="Times New Roman" w:cs="Times New Roman"/>
          <w:b/>
          <w:szCs w:val="24"/>
        </w:rPr>
      </w:pPr>
    </w:p>
    <w:p w14:paraId="3B01AD0C" w14:textId="7D702C6C" w:rsidR="00A2191C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Sign up / log in to Jira</w:t>
      </w:r>
    </w:p>
    <w:p w14:paraId="4A586905" w14:textId="77777777" w:rsidR="00A2191C" w:rsidRDefault="00000000">
      <w:pPr>
        <w:rPr>
          <w:rFonts w:ascii="Times New Roman" w:hAnsi="Times New Roman" w:cs="Times New Roman"/>
          <w:szCs w:val="24"/>
        </w:rPr>
      </w:pPr>
      <w:hyperlink r:id="rId8" w:history="1">
        <w:r>
          <w:rPr>
            <w:rStyle w:val="Hyperlink"/>
            <w:rFonts w:ascii="Times New Roman" w:hAnsi="Times New Roman" w:cs="Times New Roman"/>
            <w:szCs w:val="24"/>
          </w:rPr>
          <w:t>https://www.atlassian.com/softw</w:t>
        </w:r>
        <w:r>
          <w:rPr>
            <w:rStyle w:val="Hyperlink"/>
            <w:rFonts w:ascii="Times New Roman" w:hAnsi="Times New Roman" w:cs="Times New Roman"/>
            <w:szCs w:val="24"/>
          </w:rPr>
          <w:t>a</w:t>
        </w:r>
        <w:r>
          <w:rPr>
            <w:rStyle w:val="Hyperlink"/>
            <w:rFonts w:ascii="Times New Roman" w:hAnsi="Times New Roman" w:cs="Times New Roman"/>
            <w:szCs w:val="24"/>
          </w:rPr>
          <w:t>re/jira</w:t>
        </w:r>
      </w:hyperlink>
      <w:r>
        <w:rPr>
          <w:rFonts w:ascii="Times New Roman" w:hAnsi="Times New Roman" w:cs="Times New Roman"/>
          <w:szCs w:val="24"/>
        </w:rPr>
        <w:t xml:space="preserve"> </w:t>
      </w:r>
    </w:p>
    <w:p w14:paraId="3CC1BF7B" w14:textId="5B78893D" w:rsidR="00A2191C" w:rsidRDefault="00C41DA4">
      <w:pPr>
        <w:jc w:val="center"/>
        <w:rPr>
          <w:rFonts w:ascii="Times New Roman" w:hAnsi="Times New Roman" w:cs="Times New Roman"/>
          <w:szCs w:val="24"/>
        </w:rPr>
      </w:pPr>
      <w:r w:rsidRPr="00C41DA4">
        <w:rPr>
          <w:rFonts w:ascii="Times New Roman" w:hAnsi="Times New Roman" w:cs="Times New Roman"/>
          <w:szCs w:val="24"/>
        </w:rPr>
        <w:drawing>
          <wp:inline distT="0" distB="0" distL="0" distR="0" wp14:anchorId="3A35D941" wp14:editId="44F91B38">
            <wp:extent cx="6309360" cy="2853690"/>
            <wp:effectExtent l="0" t="0" r="0" b="3810"/>
            <wp:docPr id="174916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66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D394" w14:textId="5DD9556E" w:rsidR="00A2191C" w:rsidRDefault="00000000" w:rsidP="00C41DA4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 xml:space="preserve">Create a Jira project, name </w:t>
      </w:r>
      <w:proofErr w:type="gramStart"/>
      <w:r>
        <w:rPr>
          <w:rFonts w:ascii="Times New Roman" w:hAnsi="Times New Roman" w:cs="Times New Roman"/>
          <w:szCs w:val="24"/>
        </w:rPr>
        <w:t>it</w:t>
      </w:r>
      <w:proofErr w:type="gramEnd"/>
      <w:r>
        <w:rPr>
          <w:rFonts w:ascii="Times New Roman" w:hAnsi="Times New Roman" w:cs="Times New Roman"/>
          <w:szCs w:val="24"/>
        </w:rPr>
        <w:t xml:space="preserve"> Online Food Ordering System, and select a Scrum project template.</w:t>
      </w:r>
    </w:p>
    <w:p w14:paraId="4CB5CA91" w14:textId="3D5D24C9" w:rsidR="00C41DA4" w:rsidRDefault="00C41DA4">
      <w:pPr>
        <w:spacing w:after="160"/>
        <w:jc w:val="center"/>
        <w:rPr>
          <w:rFonts w:ascii="Times New Roman" w:hAnsi="Times New Roman" w:cs="Times New Roman"/>
          <w:szCs w:val="24"/>
        </w:rPr>
      </w:pPr>
      <w:r w:rsidRPr="00C41DA4">
        <w:rPr>
          <w:rFonts w:ascii="Times New Roman" w:hAnsi="Times New Roman" w:cs="Times New Roman"/>
          <w:szCs w:val="24"/>
        </w:rPr>
        <w:drawing>
          <wp:inline distT="0" distB="0" distL="0" distR="0" wp14:anchorId="3958FB1A" wp14:editId="4D2C8B0F">
            <wp:extent cx="4475018" cy="2065020"/>
            <wp:effectExtent l="0" t="0" r="1905" b="0"/>
            <wp:docPr id="129551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19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9948" cy="206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A71E" w14:textId="77777777" w:rsidR="00A2191C" w:rsidRDefault="00A2191C">
      <w:pPr>
        <w:spacing w:after="160"/>
        <w:jc w:val="both"/>
        <w:rPr>
          <w:rFonts w:ascii="Times New Roman" w:hAnsi="Times New Roman" w:cs="Times New Roman"/>
          <w:szCs w:val="24"/>
        </w:rPr>
      </w:pPr>
    </w:p>
    <w:p w14:paraId="601FCEE9" w14:textId="77777777" w:rsidR="00A2191C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Create the project so that the team can manage the product backlog, sprint backlog, and user stories. </w:t>
      </w:r>
    </w:p>
    <w:p w14:paraId="3F51B682" w14:textId="77777777" w:rsidR="00A2191C" w:rsidRDefault="00A2191C">
      <w:pPr>
        <w:rPr>
          <w:rFonts w:ascii="Times New Roman" w:hAnsi="Times New Roman" w:cs="Times New Roman"/>
          <w:szCs w:val="24"/>
        </w:rPr>
      </w:pPr>
    </w:p>
    <w:p w14:paraId="3CD3685A" w14:textId="77777777" w:rsidR="00A2191C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3: </w:t>
      </w:r>
      <w:r>
        <w:rPr>
          <w:rFonts w:ascii="Times New Roman" w:hAnsi="Times New Roman" w:cs="Times New Roman"/>
          <w:szCs w:val="24"/>
        </w:rPr>
        <w:t>Invite team members</w:t>
      </w:r>
    </w:p>
    <w:p w14:paraId="15571758" w14:textId="77777777" w:rsidR="00A2191C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Project settings / People and add the required team members to the Jira project.</w:t>
      </w:r>
    </w:p>
    <w:p w14:paraId="49274BDB" w14:textId="0758DC52" w:rsidR="00A2191C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For example, add team members such as </w:t>
      </w:r>
      <w:r w:rsidR="00C41DA4">
        <w:rPr>
          <w:rFonts w:ascii="Times New Roman" w:hAnsi="Times New Roman" w:cs="Times New Roman"/>
          <w:szCs w:val="24"/>
        </w:rPr>
        <w:t>Ayan</w:t>
      </w:r>
      <w:r>
        <w:rPr>
          <w:rFonts w:ascii="Times New Roman" w:hAnsi="Times New Roman" w:cs="Times New Roman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Cs w:val="24"/>
        </w:rPr>
        <w:t>xyz</w:t>
      </w:r>
      <w:proofErr w:type="spellEnd"/>
      <w:r>
        <w:rPr>
          <w:rFonts w:ascii="Times New Roman" w:hAnsi="Times New Roman" w:cs="Times New Roman"/>
          <w:szCs w:val="24"/>
        </w:rPr>
        <w:t>.</w:t>
      </w:r>
    </w:p>
    <w:p w14:paraId="6225F67B" w14:textId="77777777" w:rsidR="00C41DA4" w:rsidRDefault="00C41DA4">
      <w:pPr>
        <w:rPr>
          <w:rFonts w:ascii="Times New Roman" w:hAnsi="Times New Roman" w:cs="Times New Roman"/>
          <w:szCs w:val="24"/>
        </w:rPr>
      </w:pPr>
    </w:p>
    <w:p w14:paraId="0395F5F1" w14:textId="77777777" w:rsidR="00A2191C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Create Project Board → Board Name: Food Ordering App Sprint Board</w:t>
      </w:r>
    </w:p>
    <w:p w14:paraId="2B08C8D0" w14:textId="77777777" w:rsidR="00A2191C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 Scrum board for the project and use it to manage the user stories through the development workflow.</w:t>
      </w:r>
    </w:p>
    <w:p w14:paraId="29406607" w14:textId="77777777" w:rsidR="00C41DA4" w:rsidRDefault="00C41DA4">
      <w:pPr>
        <w:rPr>
          <w:rFonts w:ascii="Times New Roman" w:hAnsi="Times New Roman" w:cs="Times New Roman"/>
          <w:szCs w:val="24"/>
        </w:rPr>
      </w:pPr>
    </w:p>
    <w:p w14:paraId="0B0C9820" w14:textId="77777777" w:rsidR="00A2191C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Create Columns / Workflow</w:t>
      </w:r>
    </w:p>
    <w:p w14:paraId="7D34BED1" w14:textId="77777777" w:rsidR="00A2191C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Product Backlog</w:t>
      </w:r>
    </w:p>
    <w:p w14:paraId="6B8944CB" w14:textId="77777777" w:rsidR="00A2191C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Sprint Backlog</w:t>
      </w:r>
    </w:p>
    <w:p w14:paraId="0C211D1B" w14:textId="77777777" w:rsidR="00A2191C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Do</w:t>
      </w:r>
    </w:p>
    <w:p w14:paraId="6D6643F0" w14:textId="77777777" w:rsidR="00A2191C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 Progress</w:t>
      </w:r>
    </w:p>
    <w:p w14:paraId="074931B2" w14:textId="77777777" w:rsidR="00A2191C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 Review</w:t>
      </w:r>
    </w:p>
    <w:p w14:paraId="1E043589" w14:textId="77777777" w:rsidR="00A2191C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Testing</w:t>
      </w:r>
    </w:p>
    <w:p w14:paraId="22868145" w14:textId="77777777" w:rsidR="00A2191C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Done</w:t>
      </w:r>
    </w:p>
    <w:p w14:paraId="1D19E5E5" w14:textId="77777777" w:rsidR="00A2191C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all columns / workflow stages as follows.</w:t>
      </w:r>
    </w:p>
    <w:p w14:paraId="04FF89BF" w14:textId="77777777" w:rsidR="00C41DA4" w:rsidRDefault="00C41DA4">
      <w:pPr>
        <w:rPr>
          <w:rFonts w:ascii="Times New Roman" w:hAnsi="Times New Roman" w:cs="Times New Roman"/>
          <w:szCs w:val="24"/>
        </w:rPr>
      </w:pPr>
    </w:p>
    <w:p w14:paraId="05955404" w14:textId="77777777" w:rsidR="00A2191C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5 User Stories under the Product Backlog</w:t>
      </w:r>
    </w:p>
    <w:p w14:paraId="4CC4DE6A" w14:textId="77777777" w:rsidR="00A2191C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the following five user stories as Jira issues and assign story points.</w:t>
      </w:r>
    </w:p>
    <w:p w14:paraId="379574DB" w14:textId="77777777" w:rsidR="00A2191C" w:rsidRDefault="00000000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302AA94C" wp14:editId="6FAD8C91">
            <wp:extent cx="5162550" cy="23406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23855" w14:textId="77777777" w:rsidR="00C41DA4" w:rsidRDefault="00C41DA4">
      <w:pPr>
        <w:spacing w:after="160"/>
        <w:jc w:val="center"/>
        <w:rPr>
          <w:rFonts w:ascii="Times New Roman" w:hAnsi="Times New Roman" w:cs="Times New Roman"/>
          <w:szCs w:val="24"/>
        </w:rPr>
      </w:pPr>
    </w:p>
    <w:p w14:paraId="7BB0C20F" w14:textId="77777777" w:rsidR="00A2191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User Story 1</w:t>
      </w:r>
    </w:p>
    <w:p w14:paraId="4711A4BF" w14:textId="77777777" w:rsidR="00A2191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0AEA116D" w14:textId="77777777" w:rsidR="00A2191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register an account,</w:t>
      </w:r>
    </w:p>
    <w:p w14:paraId="50AB3480" w14:textId="77777777" w:rsidR="00A2191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food.</w:t>
      </w:r>
    </w:p>
    <w:p w14:paraId="5309EB4A" w14:textId="77777777" w:rsidR="00A2191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3E945917" w14:textId="77777777" w:rsidR="00A2191C" w:rsidRDefault="00A2191C">
      <w:pPr>
        <w:spacing w:after="40"/>
        <w:rPr>
          <w:rFonts w:ascii="Times New Roman" w:hAnsi="Times New Roman" w:cs="Times New Roman"/>
          <w:szCs w:val="24"/>
        </w:rPr>
      </w:pPr>
    </w:p>
    <w:p w14:paraId="5C2A8DB6" w14:textId="77777777" w:rsidR="00A2191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2</w:t>
      </w:r>
    </w:p>
    <w:p w14:paraId="678B6E75" w14:textId="77777777" w:rsidR="00A2191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6B197B8F" w14:textId="77777777" w:rsidR="00A2191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login securely,</w:t>
      </w:r>
    </w:p>
    <w:p w14:paraId="4BA5FCDB" w14:textId="77777777" w:rsidR="00A2191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access my account.</w:t>
      </w:r>
    </w:p>
    <w:p w14:paraId="39E24A94" w14:textId="77777777" w:rsidR="00A2191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2</w:t>
      </w:r>
    </w:p>
    <w:p w14:paraId="3953F49F" w14:textId="77777777" w:rsidR="00A2191C" w:rsidRDefault="00A2191C">
      <w:pPr>
        <w:spacing w:after="40"/>
        <w:rPr>
          <w:rFonts w:ascii="Times New Roman" w:hAnsi="Times New Roman" w:cs="Times New Roman"/>
          <w:szCs w:val="24"/>
        </w:rPr>
      </w:pPr>
    </w:p>
    <w:p w14:paraId="64DC3DF8" w14:textId="77777777" w:rsidR="00A2191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3</w:t>
      </w:r>
    </w:p>
    <w:p w14:paraId="7042347F" w14:textId="77777777" w:rsidR="00A2191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36E4F16F" w14:textId="77777777" w:rsidR="00A2191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search restaurants,</w:t>
      </w:r>
    </w:p>
    <w:p w14:paraId="080F0E90" w14:textId="77777777" w:rsidR="00A2191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 quickly.</w:t>
      </w:r>
    </w:p>
    <w:p w14:paraId="44AE589E" w14:textId="77777777" w:rsidR="00A2191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6F8A88FA" w14:textId="77777777" w:rsidR="00A2191C" w:rsidRDefault="00A2191C">
      <w:pPr>
        <w:spacing w:after="40"/>
        <w:rPr>
          <w:rFonts w:ascii="Times New Roman" w:hAnsi="Times New Roman" w:cs="Times New Roman"/>
          <w:szCs w:val="24"/>
        </w:rPr>
      </w:pPr>
    </w:p>
    <w:p w14:paraId="30B5C805" w14:textId="77777777" w:rsidR="00A2191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4</w:t>
      </w:r>
    </w:p>
    <w:p w14:paraId="48C7428E" w14:textId="77777777" w:rsidR="00A2191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1F511A27" w14:textId="77777777" w:rsidR="00A2191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add food to cart,</w:t>
      </w:r>
    </w:p>
    <w:p w14:paraId="05651879" w14:textId="77777777" w:rsidR="00A2191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place my order.</w:t>
      </w:r>
    </w:p>
    <w:p w14:paraId="12688651" w14:textId="77777777" w:rsidR="00A2191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4EF59948" w14:textId="77777777" w:rsidR="00A2191C" w:rsidRDefault="00A2191C">
      <w:pPr>
        <w:spacing w:after="40"/>
        <w:rPr>
          <w:rFonts w:ascii="Times New Roman" w:hAnsi="Times New Roman" w:cs="Times New Roman"/>
          <w:szCs w:val="24"/>
        </w:rPr>
      </w:pPr>
    </w:p>
    <w:p w14:paraId="3F06406A" w14:textId="77777777" w:rsidR="00A2191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5</w:t>
      </w:r>
    </w:p>
    <w:p w14:paraId="6DE1F381" w14:textId="77777777" w:rsidR="00A2191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10478344" w14:textId="77777777" w:rsidR="00A2191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pay online,</w:t>
      </w:r>
    </w:p>
    <w:p w14:paraId="228394A8" w14:textId="77777777" w:rsidR="00A2191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complete my purchase.</w:t>
      </w:r>
    </w:p>
    <w:p w14:paraId="2CEAB96A" w14:textId="77777777" w:rsidR="00A2191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43D7DCD1" w14:textId="77777777" w:rsidR="00A2191C" w:rsidRDefault="00A2191C">
      <w:pPr>
        <w:spacing w:after="40"/>
        <w:rPr>
          <w:rFonts w:ascii="Times New Roman" w:hAnsi="Times New Roman" w:cs="Times New Roman"/>
          <w:szCs w:val="24"/>
        </w:rPr>
      </w:pPr>
    </w:p>
    <w:p w14:paraId="4B3F1870" w14:textId="77777777" w:rsidR="00A2191C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Assign Story Points</w:t>
      </w:r>
    </w:p>
    <w:p w14:paraId="4E996AB6" w14:textId="77777777" w:rsidR="00A2191C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The story points assigned to the five user stories are 3, 2, 5, 5, and 3 respectively. These values are entered in the Story Points field of each Jira issue.</w:t>
      </w:r>
    </w:p>
    <w:p w14:paraId="2E8A781E" w14:textId="77777777" w:rsidR="00C41DA4" w:rsidRDefault="00C41DA4">
      <w:pPr>
        <w:rPr>
          <w:rFonts w:ascii="Times New Roman" w:hAnsi="Times New Roman" w:cs="Times New Roman"/>
          <w:szCs w:val="24"/>
        </w:rPr>
      </w:pPr>
    </w:p>
    <w:p w14:paraId="6E9FA2C7" w14:textId="77777777" w:rsidR="00A2191C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Move User Stories through the Board</w:t>
      </w:r>
    </w:p>
    <w:p w14:paraId="7D34A440" w14:textId="77777777" w:rsidR="00A2191C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Move the user stories from Product Backlog to Sprint Backlog and then through To Do, In Progress, Code Review, Testing, and finally Done as the work progresses.</w:t>
      </w:r>
    </w:p>
    <w:p w14:paraId="678E241B" w14:textId="77777777" w:rsidR="00A2191C" w:rsidRDefault="00000000" w:rsidP="00C41DA4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114300" distR="114300" wp14:anchorId="6FF68D36" wp14:editId="56309237">
            <wp:extent cx="5368854" cy="1794164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9961" cy="1797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C1F8F" w14:textId="77777777" w:rsidR="00A2191C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and Story Points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A2191C" w14:paraId="703699EE" w14:textId="77777777">
        <w:tc>
          <w:tcPr>
            <w:tcW w:w="3312" w:type="dxa"/>
          </w:tcPr>
          <w:p w14:paraId="1323A58A" w14:textId="77777777" w:rsidR="00A2191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</w:t>
            </w:r>
          </w:p>
        </w:tc>
        <w:tc>
          <w:tcPr>
            <w:tcW w:w="3312" w:type="dxa"/>
          </w:tcPr>
          <w:p w14:paraId="59926AE2" w14:textId="77777777" w:rsidR="00A2191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Description</w:t>
            </w:r>
          </w:p>
        </w:tc>
        <w:tc>
          <w:tcPr>
            <w:tcW w:w="3312" w:type="dxa"/>
          </w:tcPr>
          <w:p w14:paraId="611B5271" w14:textId="77777777" w:rsidR="00A2191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Story Points</w:t>
            </w:r>
          </w:p>
        </w:tc>
      </w:tr>
      <w:tr w:rsidR="00A2191C" w14:paraId="4F8DEB65" w14:textId="77777777">
        <w:tc>
          <w:tcPr>
            <w:tcW w:w="3312" w:type="dxa"/>
          </w:tcPr>
          <w:p w14:paraId="79BC3A57" w14:textId="77777777" w:rsidR="00A2191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1</w:t>
            </w:r>
          </w:p>
        </w:tc>
        <w:tc>
          <w:tcPr>
            <w:tcW w:w="3312" w:type="dxa"/>
          </w:tcPr>
          <w:p w14:paraId="4517179D" w14:textId="77777777" w:rsidR="00A2191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Register an account</w:t>
            </w:r>
          </w:p>
        </w:tc>
        <w:tc>
          <w:tcPr>
            <w:tcW w:w="3312" w:type="dxa"/>
          </w:tcPr>
          <w:p w14:paraId="21F1AD31" w14:textId="77777777" w:rsidR="00A2191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  <w:tr w:rsidR="00A2191C" w14:paraId="741429B7" w14:textId="77777777">
        <w:tc>
          <w:tcPr>
            <w:tcW w:w="3312" w:type="dxa"/>
          </w:tcPr>
          <w:p w14:paraId="128C5D2F" w14:textId="77777777" w:rsidR="00A2191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2</w:t>
            </w:r>
          </w:p>
        </w:tc>
        <w:tc>
          <w:tcPr>
            <w:tcW w:w="3312" w:type="dxa"/>
          </w:tcPr>
          <w:p w14:paraId="2DDF7F3C" w14:textId="77777777" w:rsidR="00A2191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Login securely</w:t>
            </w:r>
          </w:p>
        </w:tc>
        <w:tc>
          <w:tcPr>
            <w:tcW w:w="3312" w:type="dxa"/>
          </w:tcPr>
          <w:p w14:paraId="7220EC3F" w14:textId="77777777" w:rsidR="00A2191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</w:tr>
      <w:tr w:rsidR="00A2191C" w14:paraId="23EA8E2B" w14:textId="77777777">
        <w:tc>
          <w:tcPr>
            <w:tcW w:w="3312" w:type="dxa"/>
          </w:tcPr>
          <w:p w14:paraId="449142FF" w14:textId="77777777" w:rsidR="00A2191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3</w:t>
            </w:r>
          </w:p>
        </w:tc>
        <w:tc>
          <w:tcPr>
            <w:tcW w:w="3312" w:type="dxa"/>
          </w:tcPr>
          <w:p w14:paraId="13C411AC" w14:textId="77777777" w:rsidR="00A2191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Search restaurants</w:t>
            </w:r>
          </w:p>
        </w:tc>
        <w:tc>
          <w:tcPr>
            <w:tcW w:w="3312" w:type="dxa"/>
          </w:tcPr>
          <w:p w14:paraId="63E6AF93" w14:textId="77777777" w:rsidR="00A2191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A2191C" w14:paraId="33A81CDC" w14:textId="77777777">
        <w:tc>
          <w:tcPr>
            <w:tcW w:w="3312" w:type="dxa"/>
          </w:tcPr>
          <w:p w14:paraId="785CD372" w14:textId="77777777" w:rsidR="00A2191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4</w:t>
            </w:r>
          </w:p>
        </w:tc>
        <w:tc>
          <w:tcPr>
            <w:tcW w:w="3312" w:type="dxa"/>
          </w:tcPr>
          <w:p w14:paraId="1C28B5BA" w14:textId="77777777" w:rsidR="00A2191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Add food to cart</w:t>
            </w:r>
          </w:p>
        </w:tc>
        <w:tc>
          <w:tcPr>
            <w:tcW w:w="3312" w:type="dxa"/>
          </w:tcPr>
          <w:p w14:paraId="60D0570B" w14:textId="77777777" w:rsidR="00A2191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A2191C" w14:paraId="7815085E" w14:textId="77777777">
        <w:tc>
          <w:tcPr>
            <w:tcW w:w="3312" w:type="dxa"/>
          </w:tcPr>
          <w:p w14:paraId="5367F1EC" w14:textId="77777777" w:rsidR="00A2191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5</w:t>
            </w:r>
          </w:p>
        </w:tc>
        <w:tc>
          <w:tcPr>
            <w:tcW w:w="3312" w:type="dxa"/>
          </w:tcPr>
          <w:p w14:paraId="55B8C7F2" w14:textId="77777777" w:rsidR="00A2191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Pay online</w:t>
            </w:r>
          </w:p>
        </w:tc>
        <w:tc>
          <w:tcPr>
            <w:tcW w:w="3312" w:type="dxa"/>
          </w:tcPr>
          <w:p w14:paraId="2CDB6742" w14:textId="77777777" w:rsidR="00A2191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</w:tbl>
    <w:p w14:paraId="59EF0398" w14:textId="77777777" w:rsidR="00A2191C" w:rsidRDefault="00A2191C">
      <w:pPr>
        <w:rPr>
          <w:rFonts w:ascii="Times New Roman" w:hAnsi="Times New Roman" w:cs="Times New Roman"/>
          <w:szCs w:val="24"/>
        </w:rPr>
      </w:pPr>
    </w:p>
    <w:sectPr w:rsidR="00A2191C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42348" w14:textId="77777777" w:rsidR="00752A2B" w:rsidRDefault="00752A2B">
      <w:pPr>
        <w:spacing w:line="240" w:lineRule="auto"/>
      </w:pPr>
      <w:r>
        <w:separator/>
      </w:r>
    </w:p>
  </w:endnote>
  <w:endnote w:type="continuationSeparator" w:id="0">
    <w:p w14:paraId="53598685" w14:textId="77777777" w:rsidR="00752A2B" w:rsidRDefault="00752A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5061D" w14:textId="77777777" w:rsidR="00752A2B" w:rsidRDefault="00752A2B">
      <w:pPr>
        <w:spacing w:after="0"/>
      </w:pPr>
      <w:r>
        <w:separator/>
      </w:r>
    </w:p>
  </w:footnote>
  <w:footnote w:type="continuationSeparator" w:id="0">
    <w:p w14:paraId="3F0C2969" w14:textId="77777777" w:rsidR="00752A2B" w:rsidRDefault="00752A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026252814">
    <w:abstractNumId w:val="5"/>
  </w:num>
  <w:num w:numId="2" w16cid:durableId="23555145">
    <w:abstractNumId w:val="3"/>
  </w:num>
  <w:num w:numId="3" w16cid:durableId="779178156">
    <w:abstractNumId w:val="2"/>
  </w:num>
  <w:num w:numId="4" w16cid:durableId="2024623718">
    <w:abstractNumId w:val="4"/>
  </w:num>
  <w:num w:numId="5" w16cid:durableId="869295990">
    <w:abstractNumId w:val="1"/>
  </w:num>
  <w:num w:numId="6" w16cid:durableId="238753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5AEF"/>
    <w:rsid w:val="00752A2B"/>
    <w:rsid w:val="00A2191C"/>
    <w:rsid w:val="00AA1D8D"/>
    <w:rsid w:val="00B47730"/>
    <w:rsid w:val="00C41DA4"/>
    <w:rsid w:val="00CB0664"/>
    <w:rsid w:val="00FC693F"/>
    <w:rsid w:val="2E713BAF"/>
    <w:rsid w:val="3ABF77EC"/>
    <w:rsid w:val="45B872F1"/>
    <w:rsid w:val="47C5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4F596B"/>
  <w14:defaultImageDpi w14:val="300"/>
  <w15:docId w15:val="{DF50D8C6-C5C5-4088-A976-393A4AA6F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C41DA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software/jir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naveenagoud24@outlook.com</cp:lastModifiedBy>
  <cp:revision>2</cp:revision>
  <dcterms:created xsi:type="dcterms:W3CDTF">2026-09-17T05:41:00Z</dcterms:created>
  <dcterms:modified xsi:type="dcterms:W3CDTF">2026-09-17T05:41:00Z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883883A2DC8D49A29399263F26003A66_13</vt:lpwstr>
  </property>
</Properties>
</file>